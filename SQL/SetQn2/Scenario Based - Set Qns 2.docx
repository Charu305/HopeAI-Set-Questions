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EDFD68">
      <w:pPr>
        <w:pStyle w:val="2"/>
        <w:bidi w:val="0"/>
        <w:spacing w:line="240" w:lineRule="auto"/>
        <w:jc w:val="center"/>
        <w:rPr>
          <w:rFonts w:hint="default"/>
          <w:lang w:val="en-US"/>
        </w:rPr>
      </w:pPr>
      <w:bookmarkStart w:id="3" w:name="_GoBack"/>
      <w:r>
        <w:rPr>
          <w:rFonts w:hint="default"/>
          <w:lang w:val="en-US"/>
        </w:rPr>
        <w:t>Scenario Based - Set Qns 2</w:t>
      </w:r>
      <w:bookmarkEnd w:id="3"/>
    </w:p>
    <w:p w14:paraId="134983D3">
      <w:pPr>
        <w:rPr>
          <w:rFonts w:hint="default"/>
          <w:lang w:val="en-US"/>
        </w:rPr>
      </w:pPr>
    </w:p>
    <w:p w14:paraId="00000001">
      <w:pPr>
        <w:pStyle w:val="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0" w:name="_qpkuxrbzyl1x" w:colFirst="0" w:colLast="0"/>
      <w:bookmarkEnd w:id="0"/>
      <w:r>
        <w:rPr>
          <w:b/>
          <w:color w:val="000000"/>
          <w:sz w:val="22"/>
          <w:szCs w:val="22"/>
          <w:rtl w:val="0"/>
        </w:rPr>
        <w:t>Scenario 1: Identify Consistent High Performers</w:t>
      </w:r>
    </w:p>
    <w:p w14:paraId="00000002">
      <w:pPr>
        <w:spacing w:before="240" w:after="240"/>
        <w:rPr>
          <w:sz w:val="22"/>
          <w:szCs w:val="22"/>
        </w:rPr>
      </w:pPr>
      <w:r>
        <w:rPr>
          <w:b/>
          <w:sz w:val="22"/>
          <w:szCs w:val="22"/>
          <w:rtl w:val="0"/>
        </w:rPr>
        <w:t>Question:</w:t>
      </w:r>
      <w:r>
        <w:rPr>
          <w:sz w:val="22"/>
          <w:szCs w:val="22"/>
          <w:rtl w:val="0"/>
        </w:rPr>
        <w:t xml:space="preserve"> Find employees who have consistently received a salary increase for the past 3 years.</w:t>
      </w:r>
    </w:p>
    <w:p w14:paraId="00000003">
      <w:pPr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  <w:rtl w:val="0"/>
        </w:rPr>
        <w:t>Logic Explanation:</w:t>
      </w:r>
    </w:p>
    <w:p w14:paraId="00000004">
      <w:pPr>
        <w:numPr>
          <w:ilvl w:val="0"/>
          <w:numId w:val="1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Perform a self-join on the salary table using employee_id.</w:t>
      </w:r>
    </w:p>
    <w:p w14:paraId="00000005">
      <w:pPr>
        <w:numPr>
          <w:ilvl w:val="0"/>
          <w:numId w:val="1"/>
        </w:numP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Compare salary data for consecutive years using the year column.</w:t>
      </w:r>
    </w:p>
    <w:p w14:paraId="00000006">
      <w:pPr>
        <w:numPr>
          <w:ilvl w:val="0"/>
          <w:numId w:val="1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Ensure each employee's salary has increased every year.</w:t>
      </w:r>
    </w:p>
    <w:p w14:paraId="37396786">
      <w:pPr>
        <w:numPr>
          <w:numId w:val="0"/>
        </w:numPr>
        <w:spacing w:before="0" w:beforeAutospacing="0" w:after="240"/>
        <w:rPr>
          <w:sz w:val="22"/>
          <w:szCs w:val="22"/>
        </w:rPr>
      </w:pPr>
    </w:p>
    <w:p w14:paraId="00000008">
      <w:pPr>
        <w:pStyle w:val="3"/>
        <w:keepNext w:val="0"/>
        <w:keepLines w:val="0"/>
        <w:spacing w:before="2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 w:val="0"/>
        </w:rPr>
        <w:t>Scenario 2: Customer Retention Analysis</w:t>
      </w:r>
    </w:p>
    <w:p w14:paraId="00000009">
      <w:pPr>
        <w:spacing w:before="240" w:after="240"/>
        <w:rPr>
          <w:sz w:val="22"/>
          <w:szCs w:val="22"/>
        </w:rPr>
      </w:pPr>
      <w:r>
        <w:rPr>
          <w:b/>
          <w:sz w:val="22"/>
          <w:szCs w:val="22"/>
          <w:rtl w:val="0"/>
        </w:rPr>
        <w:t>Question:</w:t>
      </w:r>
      <w:r>
        <w:rPr>
          <w:sz w:val="22"/>
          <w:szCs w:val="22"/>
          <w:rtl w:val="0"/>
        </w:rPr>
        <w:t xml:space="preserve"> Find customers who made purchases in the last 6 months but not in the previous 6 months.</w:t>
      </w:r>
    </w:p>
    <w:p w14:paraId="0000000A">
      <w:pPr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  <w:rtl w:val="0"/>
        </w:rPr>
        <w:t>Logic Explanation:</w:t>
      </w:r>
    </w:p>
    <w:p w14:paraId="0000000B">
      <w:pPr>
        <w:numPr>
          <w:ilvl w:val="0"/>
          <w:numId w:val="2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Perform two subqueries to find customers who purchased within specific timeframes using the orders table.</w:t>
      </w:r>
    </w:p>
    <w:p w14:paraId="0000000D">
      <w:pPr>
        <w:numPr>
          <w:ilvl w:val="0"/>
          <w:numId w:val="2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Exclude customers who purchased earlier using NOT IN.</w:t>
      </w:r>
    </w:p>
    <w:p w14:paraId="7B236BCD">
      <w:pPr>
        <w:numPr>
          <w:numId w:val="0"/>
        </w:numPr>
        <w:spacing w:before="0" w:beforeAutospacing="0" w:after="240"/>
        <w:rPr>
          <w:sz w:val="22"/>
          <w:szCs w:val="22"/>
        </w:rPr>
      </w:pPr>
    </w:p>
    <w:p w14:paraId="0000000E">
      <w:pPr>
        <w:pStyle w:val="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1" w:name="_mh6xyldzuazb" w:colFirst="0" w:colLast="0"/>
      <w:bookmarkEnd w:id="1"/>
      <w:r>
        <w:rPr>
          <w:b/>
          <w:color w:val="000000"/>
          <w:sz w:val="22"/>
          <w:szCs w:val="22"/>
          <w:rtl w:val="0"/>
        </w:rPr>
        <w:t>Scenario 3: Identify Products with Declining Sales</w:t>
      </w:r>
    </w:p>
    <w:p w14:paraId="0000000F">
      <w:pPr>
        <w:spacing w:before="240" w:after="240"/>
        <w:rPr>
          <w:sz w:val="22"/>
          <w:szCs w:val="22"/>
        </w:rPr>
      </w:pPr>
      <w:r>
        <w:rPr>
          <w:b/>
          <w:sz w:val="22"/>
          <w:szCs w:val="22"/>
          <w:rtl w:val="0"/>
        </w:rPr>
        <w:t>Question:</w:t>
      </w:r>
      <w:r>
        <w:rPr>
          <w:sz w:val="22"/>
          <w:szCs w:val="22"/>
          <w:rtl w:val="0"/>
        </w:rPr>
        <w:t xml:space="preserve"> Find products whose sales decreased by more than 30% compared to the previous month.</w:t>
      </w:r>
    </w:p>
    <w:p w14:paraId="00000010">
      <w:pPr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  <w:rtl w:val="0"/>
        </w:rPr>
        <w:t>Logic Explanation:</w:t>
      </w:r>
    </w:p>
    <w:p w14:paraId="00000011">
      <w:pPr>
        <w:numPr>
          <w:ilvl w:val="0"/>
          <w:numId w:val="3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Perform a self-join on the sales table using product_id.</w:t>
      </w:r>
    </w:p>
    <w:p w14:paraId="00000012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Compare sales data of the current month and the previous month.</w:t>
      </w:r>
    </w:p>
    <w:p w14:paraId="00000013">
      <w:pPr>
        <w:numPr>
          <w:ilvl w:val="0"/>
          <w:numId w:val="3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Calculate the percentage decrease and filter products with a decline greater than 30%.</w:t>
      </w:r>
    </w:p>
    <w:p w14:paraId="0DC1FA9D">
      <w:pPr>
        <w:numPr>
          <w:numId w:val="0"/>
        </w:numPr>
        <w:spacing w:before="0" w:beforeAutospacing="0" w:after="240"/>
        <w:ind w:left="360" w:leftChars="0"/>
        <w:rPr>
          <w:sz w:val="22"/>
          <w:szCs w:val="22"/>
          <w:rtl w:val="0"/>
        </w:rPr>
      </w:pPr>
    </w:p>
    <w:p w14:paraId="00000018">
      <w:pPr>
        <w:pStyle w:val="3"/>
        <w:keepNext w:val="0"/>
        <w:keepLines w:val="0"/>
        <w:spacing w:before="2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 w:val="0"/>
        </w:rPr>
        <w:t>Scenario 4: Calculate Moving Average of Sales</w:t>
      </w:r>
    </w:p>
    <w:p w14:paraId="00000019">
      <w:pPr>
        <w:spacing w:before="240" w:after="240"/>
        <w:rPr>
          <w:sz w:val="22"/>
          <w:szCs w:val="22"/>
        </w:rPr>
      </w:pPr>
      <w:r>
        <w:rPr>
          <w:b/>
          <w:sz w:val="22"/>
          <w:szCs w:val="22"/>
          <w:rtl w:val="0"/>
        </w:rPr>
        <w:t>Question:</w:t>
      </w:r>
      <w:r>
        <w:rPr>
          <w:sz w:val="22"/>
          <w:szCs w:val="22"/>
          <w:rtl w:val="0"/>
        </w:rPr>
        <w:t xml:space="preserve"> Calculate a 3-month moving average for product sales.</w:t>
      </w:r>
    </w:p>
    <w:p w14:paraId="0000001A">
      <w:pPr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  <w:rtl w:val="0"/>
        </w:rPr>
        <w:t>Logic Explanation:</w:t>
      </w:r>
    </w:p>
    <w:p w14:paraId="0000001B">
      <w:pPr>
        <w:numPr>
          <w:ilvl w:val="0"/>
          <w:numId w:val="4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Use a WINDOW FUNCTION to calculate the moving average using the AVG() function.</w:t>
      </w:r>
    </w:p>
    <w:p w14:paraId="0000001C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Partition the data by product_id.</w:t>
      </w:r>
    </w:p>
    <w:p w14:paraId="0000001D">
      <w:pPr>
        <w:numPr>
          <w:ilvl w:val="0"/>
          <w:numId w:val="4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Order the data by sales_date.</w:t>
      </w:r>
    </w:p>
    <w:p w14:paraId="042F99FE">
      <w:pPr>
        <w:numPr>
          <w:numId w:val="0"/>
        </w:numPr>
        <w:spacing w:before="0" w:beforeAutospacing="0" w:after="240"/>
        <w:rPr>
          <w:sz w:val="22"/>
          <w:szCs w:val="22"/>
          <w:rtl w:val="0"/>
        </w:rPr>
      </w:pPr>
    </w:p>
    <w:p w14:paraId="6919D959">
      <w:pPr>
        <w:rPr>
          <w:rFonts w:hint="default"/>
          <w:lang w:val="en-US"/>
        </w:rPr>
      </w:pPr>
    </w:p>
    <w:p w14:paraId="0000001F">
      <w:pPr>
        <w:pStyle w:val="3"/>
        <w:keepNext w:val="0"/>
        <w:keepLines w:val="0"/>
        <w:spacing w:before="280"/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  <w:rtl w:val="0"/>
        </w:rPr>
        <w:t>Scenario 5: Detect Duplicate Records</w:t>
      </w:r>
    </w:p>
    <w:p w14:paraId="00000020">
      <w:pPr>
        <w:spacing w:before="240" w:after="240"/>
        <w:rPr>
          <w:sz w:val="22"/>
          <w:szCs w:val="22"/>
        </w:rPr>
      </w:pPr>
      <w:r>
        <w:rPr>
          <w:b/>
          <w:sz w:val="22"/>
          <w:szCs w:val="22"/>
          <w:rtl w:val="0"/>
        </w:rPr>
        <w:t>Question:</w:t>
      </w:r>
      <w:r>
        <w:rPr>
          <w:sz w:val="22"/>
          <w:szCs w:val="22"/>
          <w:rtl w:val="0"/>
        </w:rPr>
        <w:t xml:space="preserve"> Find all duplicate records from a customer table based on email and phone number.</w:t>
      </w:r>
    </w:p>
    <w:p w14:paraId="00000021">
      <w:pPr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  <w:rtl w:val="0"/>
        </w:rPr>
        <w:t>Logic Explanation:</w:t>
      </w:r>
    </w:p>
    <w:p w14:paraId="00000022">
      <w:pPr>
        <w:numPr>
          <w:ilvl w:val="0"/>
          <w:numId w:val="5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Group records using the GROUP BY clause.</w:t>
      </w:r>
    </w:p>
    <w:p w14:paraId="00000023">
      <w:pPr>
        <w:numPr>
          <w:ilvl w:val="0"/>
          <w:numId w:val="5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Use HAVING to filter groups with more than one occurrence.</w:t>
      </w:r>
    </w:p>
    <w:p w14:paraId="00000024">
      <w:pPr>
        <w:rPr>
          <w:sz w:val="22"/>
          <w:szCs w:val="22"/>
        </w:rPr>
      </w:pPr>
    </w:p>
    <w:p w14:paraId="00000025">
      <w:pPr>
        <w:pStyle w:val="3"/>
        <w:keepNext w:val="0"/>
        <w:keepLines w:val="0"/>
        <w:spacing w:before="280"/>
        <w:rPr>
          <w:b/>
          <w:color w:val="000000"/>
          <w:sz w:val="22"/>
          <w:szCs w:val="22"/>
        </w:rPr>
      </w:pPr>
      <w:bookmarkStart w:id="2" w:name="_ontko8psp6i9" w:colFirst="0" w:colLast="0"/>
      <w:bookmarkEnd w:id="2"/>
      <w:r>
        <w:rPr>
          <w:b/>
          <w:color w:val="000000"/>
          <w:sz w:val="22"/>
          <w:szCs w:val="22"/>
          <w:rtl w:val="0"/>
        </w:rPr>
        <w:t>Scenario 6: Identify Products with No Sales for 3 Consecutive Months</w:t>
      </w:r>
    </w:p>
    <w:p w14:paraId="00000026">
      <w:pPr>
        <w:spacing w:before="240" w:after="240"/>
        <w:rPr>
          <w:sz w:val="22"/>
          <w:szCs w:val="22"/>
        </w:rPr>
      </w:pPr>
      <w:r>
        <w:rPr>
          <w:b/>
          <w:sz w:val="22"/>
          <w:szCs w:val="22"/>
          <w:rtl w:val="0"/>
        </w:rPr>
        <w:t>Question:</w:t>
      </w:r>
      <w:r>
        <w:rPr>
          <w:sz w:val="22"/>
          <w:szCs w:val="22"/>
          <w:rtl w:val="0"/>
        </w:rPr>
        <w:t xml:space="preserve"> List products that have not had any sales for 3 consecutive months.</w:t>
      </w:r>
    </w:p>
    <w:p w14:paraId="00000027">
      <w:pPr>
        <w:spacing w:before="240" w:after="240"/>
        <w:rPr>
          <w:b/>
          <w:sz w:val="22"/>
          <w:szCs w:val="22"/>
        </w:rPr>
      </w:pPr>
      <w:r>
        <w:rPr>
          <w:b/>
          <w:sz w:val="22"/>
          <w:szCs w:val="22"/>
          <w:rtl w:val="0"/>
        </w:rPr>
        <w:t>Logic Explanation:</w:t>
      </w:r>
    </w:p>
    <w:p w14:paraId="00000028">
      <w:pPr>
        <w:numPr>
          <w:ilvl w:val="0"/>
          <w:numId w:val="6"/>
        </w:numPr>
        <w:spacing w:before="24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Perform a subquery using LEFT JOIN to find missing sales data.</w:t>
      </w:r>
    </w:p>
    <w:p w14:paraId="00000029">
      <w:pPr>
        <w:numPr>
          <w:ilvl w:val="0"/>
          <w:numId w:val="6"/>
        </w:numPr>
        <w:spacing w:before="0" w:beforeAutospacing="0" w:after="0" w:afterAutospacing="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Use date functions to check for gaps in sales data.</w:t>
      </w:r>
    </w:p>
    <w:p w14:paraId="0000002A">
      <w:pPr>
        <w:numPr>
          <w:ilvl w:val="0"/>
          <w:numId w:val="6"/>
        </w:numPr>
        <w:spacing w:before="0" w:beforeAutospacing="0" w:after="240"/>
        <w:ind w:left="720" w:hanging="360"/>
        <w:rPr>
          <w:sz w:val="22"/>
          <w:szCs w:val="22"/>
        </w:rPr>
      </w:pPr>
      <w:r>
        <w:rPr>
          <w:sz w:val="22"/>
          <w:szCs w:val="22"/>
          <w:rtl w:val="0"/>
        </w:rPr>
        <w:t>Identify products with no sales for the required period.</w:t>
      </w:r>
    </w:p>
    <w:p w14:paraId="3F28149E">
      <w:pPr>
        <w:rPr>
          <w:rFonts w:hint="default"/>
          <w:lang w:val="en-US"/>
        </w:rPr>
      </w:pPr>
    </w:p>
    <w:sectPr>
      <w:pgSz w:w="11906" w:h="16838"/>
      <w:pgMar w:top="1008" w:right="1080" w:bottom="1008" w:left="108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oppins Bold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F61D3C"/>
    <w:rsid w:val="78F6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2025-10-30T11:14:00Z</dcterms:created>
  <dc:creator>Sai</dc:creator>
  <cp:lastModifiedBy>Sai</cp:lastModifiedBy>
  <dcterms:modified xsi:type="dcterms:W3CDTF">2025-10-30T11:17:29Z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44551CD826504508AAA245ECFB02535B_11</vt:lpwstr>
  </property>
</Properties>
</file>